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6375" w:rsidRDefault="00A221AC" w:rsidP="007570C1">
      <w:pPr>
        <w:spacing w:before="80"/>
        <w:ind w:right="1594"/>
        <w:jc w:val="center"/>
        <w:rPr>
          <w:b/>
          <w:sz w:val="32"/>
        </w:rPr>
      </w:pPr>
      <w:bookmarkStart w:id="0" w:name="_GoBack"/>
      <w:bookmarkEnd w:id="0"/>
      <w:r>
        <w:rPr>
          <w:b/>
          <w:sz w:val="32"/>
        </w:rPr>
        <w:t xml:space="preserve">Lab Assignment </w:t>
      </w:r>
      <w:r w:rsidR="007570C1">
        <w:rPr>
          <w:b/>
          <w:sz w:val="32"/>
        </w:rPr>
        <w:t>15</w:t>
      </w:r>
      <w:r>
        <w:rPr>
          <w:b/>
          <w:sz w:val="32"/>
        </w:rPr>
        <w:t xml:space="preserve"> – Branching and Merging in GitHub</w:t>
      </w:r>
    </w:p>
    <w:p w:rsidR="00EA6375" w:rsidRDefault="00EA6375">
      <w:pPr>
        <w:pStyle w:val="BodyText"/>
        <w:spacing w:before="3"/>
        <w:rPr>
          <w:b/>
          <w:sz w:val="39"/>
        </w:r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  <w:jc w:val="left"/>
      </w:pPr>
      <w:r>
        <w:t xml:space="preserve">Click on file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New project</w:t>
      </w:r>
      <w:r>
        <w:rPr>
          <w:spacing w:val="-15"/>
        </w:rPr>
        <w:t xml:space="preserve"> </w:t>
      </w:r>
      <w:r>
        <w:t>option.</w:t>
      </w:r>
    </w:p>
    <w:p w:rsidR="00EA6375" w:rsidRDefault="00A221AC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1608455</wp:posOffset>
            </wp:positionH>
            <wp:positionV relativeFrom="paragraph">
              <wp:posOffset>115334</wp:posOffset>
            </wp:positionV>
            <wp:extent cx="4527186" cy="396125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186" cy="3961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before="193"/>
        <w:ind w:hanging="361"/>
        <w:jc w:val="left"/>
      </w:pPr>
      <w:r>
        <w:t>Select Java</w:t>
      </w:r>
      <w:r>
        <w:rPr>
          <w:spacing w:val="-3"/>
        </w:rPr>
        <w:t xml:space="preserve"> </w:t>
      </w:r>
      <w:r>
        <w:t>Project.</w:t>
      </w:r>
    </w:p>
    <w:p w:rsidR="00EA6375" w:rsidRDefault="00A221AC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2352420</wp:posOffset>
            </wp:positionH>
            <wp:positionV relativeFrom="paragraph">
              <wp:posOffset>114531</wp:posOffset>
            </wp:positionV>
            <wp:extent cx="3066426" cy="294036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426" cy="2940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1"/>
        </w:rPr>
        <w:sectPr w:rsidR="00EA6375">
          <w:headerReference w:type="default" r:id="rId9"/>
          <w:type w:val="continuous"/>
          <w:pgSz w:w="12240" w:h="15840"/>
          <w:pgMar w:top="1360" w:right="980" w:bottom="280" w:left="1340" w:header="763" w:footer="72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 xml:space="preserve">Give your project name as </w:t>
      </w:r>
      <w:r>
        <w:rPr>
          <w:b/>
        </w:rPr>
        <w:t xml:space="preserve">Sorting </w:t>
      </w:r>
      <w:r>
        <w:t>and click Finish</w:t>
      </w:r>
      <w:r>
        <w:rPr>
          <w:spacing w:val="-3"/>
        </w:rPr>
        <w:t xml:space="preserve"> </w:t>
      </w:r>
      <w:r>
        <w:t>button.</w:t>
      </w:r>
    </w:p>
    <w:p w:rsidR="00EA6375" w:rsidRDefault="00A221AC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1438275</wp:posOffset>
            </wp:positionH>
            <wp:positionV relativeFrom="paragraph">
              <wp:posOffset>163149</wp:posOffset>
            </wp:positionV>
            <wp:extent cx="4895850" cy="67627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7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 xml:space="preserve">Now, right click </w:t>
      </w:r>
      <w:proofErr w:type="spellStart"/>
      <w:r>
        <w:rPr>
          <w:b/>
        </w:rPr>
        <w:t>src</w:t>
      </w:r>
      <w:proofErr w:type="spellEnd"/>
      <w:r>
        <w:rPr>
          <w:b/>
        </w:rPr>
        <w:t xml:space="preserve"> </w:t>
      </w:r>
      <w:r>
        <w:t xml:space="preserve">under your project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select class (i.e. Java</w:t>
      </w:r>
      <w:r>
        <w:rPr>
          <w:spacing w:val="-14"/>
        </w:rPr>
        <w:t xml:space="preserve"> </w:t>
      </w:r>
      <w:r>
        <w:t>class)</w:t>
      </w:r>
    </w:p>
    <w:p w:rsidR="00EA6375" w:rsidRDefault="00A221AC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1276350</wp:posOffset>
            </wp:positionH>
            <wp:positionV relativeFrom="paragraph">
              <wp:posOffset>132134</wp:posOffset>
            </wp:positionV>
            <wp:extent cx="5205624" cy="611562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624" cy="611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3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455"/>
        <w:jc w:val="left"/>
      </w:pPr>
      <w:r>
        <w:lastRenderedPageBreak/>
        <w:t xml:space="preserve">Give your Java class name as </w:t>
      </w:r>
      <w:proofErr w:type="spellStart"/>
      <w:r>
        <w:rPr>
          <w:b/>
        </w:rPr>
        <w:t>BubbleSort</w:t>
      </w:r>
      <w:proofErr w:type="spellEnd"/>
      <w:r>
        <w:rPr>
          <w:b/>
        </w:rPr>
        <w:t xml:space="preserve"> </w:t>
      </w:r>
      <w:r>
        <w:t xml:space="preserve">and make sure to check void main </w:t>
      </w:r>
      <w:r>
        <w:rPr>
          <w:spacing w:val="-2"/>
        </w:rPr>
        <w:t xml:space="preserve">box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click finish button.</w:t>
      </w:r>
    </w:p>
    <w:p w:rsidR="00EA6375" w:rsidRDefault="00A221AC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1381125</wp:posOffset>
            </wp:positionH>
            <wp:positionV relativeFrom="paragraph">
              <wp:posOffset>101729</wp:posOffset>
            </wp:positionV>
            <wp:extent cx="5000625" cy="59817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pStyle w:val="BodyText"/>
      </w:pPr>
    </w:p>
    <w:p w:rsidR="00EA6375" w:rsidRDefault="00EA6375">
      <w:pPr>
        <w:pStyle w:val="BodyText"/>
        <w:spacing w:before="4"/>
        <w:rPr>
          <w:sz w:val="27"/>
        </w:rPr>
      </w:pPr>
    </w:p>
    <w:p w:rsidR="00EA6375" w:rsidRDefault="00A221AC">
      <w:pPr>
        <w:pStyle w:val="BodyText"/>
        <w:spacing w:before="1"/>
        <w:ind w:left="100"/>
      </w:pPr>
      <w:r>
        <w:t>This is how it will look</w:t>
      </w:r>
      <w:r>
        <w:rPr>
          <w:spacing w:val="-8"/>
        </w:rPr>
        <w:t xml:space="preserve"> </w:t>
      </w:r>
      <w:r>
        <w:t>like.</w:t>
      </w:r>
    </w:p>
    <w:p w:rsidR="00EA6375" w:rsidRDefault="00EA6375">
      <w:p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EA6375">
      <w:pPr>
        <w:pStyle w:val="BodyText"/>
        <w:spacing w:before="6"/>
        <w:rPr>
          <w:sz w:val="6"/>
        </w:rPr>
      </w:pPr>
    </w:p>
    <w:p w:rsidR="00EA6375" w:rsidRDefault="00A221AC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3633" cy="124758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33" cy="12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75" w:rsidRDefault="00EA6375">
      <w:pPr>
        <w:pStyle w:val="BodyText"/>
        <w:spacing w:before="7"/>
        <w:rPr>
          <w:sz w:val="11"/>
        </w:r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before="56"/>
        <w:ind w:hanging="361"/>
        <w:jc w:val="left"/>
      </w:pPr>
      <w:r>
        <w:t>Go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GitHub</w:t>
      </w:r>
      <w:r>
        <w:rPr>
          <w:spacing w:val="-14"/>
        </w:rPr>
        <w:t xml:space="preserve"> </w:t>
      </w:r>
      <w:r>
        <w:t>account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repository</w:t>
      </w:r>
      <w:r>
        <w:rPr>
          <w:spacing w:val="-12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name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(i.e.</w:t>
      </w:r>
      <w:r>
        <w:rPr>
          <w:spacing w:val="-12"/>
        </w:rPr>
        <w:t xml:space="preserve"> </w:t>
      </w:r>
      <w:r>
        <w:t>Sorting).</w:t>
      </w:r>
    </w:p>
    <w:p w:rsidR="00EA6375" w:rsidRDefault="00A221AC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1588927</wp:posOffset>
            </wp:positionH>
            <wp:positionV relativeFrom="paragraph">
              <wp:posOffset>224372</wp:posOffset>
            </wp:positionV>
            <wp:extent cx="4746008" cy="392963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008" cy="392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pStyle w:val="BodyText"/>
      </w:pPr>
    </w:p>
    <w:p w:rsidR="00EA6375" w:rsidRDefault="00A221AC">
      <w:pPr>
        <w:pStyle w:val="BodyText"/>
        <w:spacing w:before="156"/>
        <w:ind w:left="100"/>
      </w:pPr>
      <w:r>
        <w:t>Screen shot after creating new repository.</w:t>
      </w:r>
    </w:p>
    <w:p w:rsidR="00EA6375" w:rsidRDefault="00EA6375">
      <w:p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EA6375">
      <w:pPr>
        <w:pStyle w:val="BodyText"/>
        <w:spacing w:before="10"/>
        <w:rPr>
          <w:rFonts w:ascii="Times New Roman"/>
          <w:sz w:val="6"/>
        </w:rPr>
      </w:pPr>
    </w:p>
    <w:p w:rsidR="00EA6375" w:rsidRDefault="00A221AC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941199" cy="235743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199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75" w:rsidRDefault="00EA6375">
      <w:pPr>
        <w:rPr>
          <w:rFonts w:ascii="Times New Roman"/>
          <w:sz w:val="20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 xml:space="preserve">Right click on your project in eclipse and go to Team option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click on share</w:t>
      </w:r>
      <w:r>
        <w:rPr>
          <w:spacing w:val="-19"/>
        </w:rPr>
        <w:t xml:space="preserve"> </w:t>
      </w:r>
      <w:r>
        <w:t>project.</w:t>
      </w:r>
    </w:p>
    <w:p w:rsidR="00EA6375" w:rsidRDefault="00A221AC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1425828</wp:posOffset>
            </wp:positionH>
            <wp:positionV relativeFrom="paragraph">
              <wp:posOffset>140427</wp:posOffset>
            </wp:positionV>
            <wp:extent cx="4912129" cy="655481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129" cy="6554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4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>It will ask for configuring Git Repository.</w:t>
      </w:r>
      <w:r>
        <w:rPr>
          <w:spacing w:val="-36"/>
        </w:rPr>
        <w:t xml:space="preserve"> </w:t>
      </w:r>
      <w:r>
        <w:t xml:space="preserve">Make sure to </w:t>
      </w:r>
      <w:r>
        <w:rPr>
          <w:b/>
        </w:rPr>
        <w:t xml:space="preserve">check User or Create </w:t>
      </w:r>
      <w:r>
        <w:t>check box, select the</w:t>
      </w:r>
    </w:p>
    <w:p w:rsidR="00EA6375" w:rsidRDefault="00A221AC">
      <w:pPr>
        <w:spacing w:before="22"/>
        <w:ind w:left="820"/>
      </w:pPr>
      <w:r>
        <w:rPr>
          <w:b/>
        </w:rPr>
        <w:t>path</w:t>
      </w:r>
      <w:r>
        <w:t xml:space="preserve">, and click on </w:t>
      </w:r>
      <w:r>
        <w:rPr>
          <w:b/>
        </w:rPr>
        <w:t xml:space="preserve">create repository </w:t>
      </w:r>
      <w:r>
        <w:t>button.</w:t>
      </w:r>
    </w:p>
    <w:p w:rsidR="00EA6375" w:rsidRDefault="00A221AC">
      <w:pPr>
        <w:pStyle w:val="BodyText"/>
        <w:spacing w:before="180"/>
        <w:ind w:left="820"/>
      </w:pPr>
      <w:r>
        <w:t>Note: Ec</w:t>
      </w:r>
      <w:r>
        <w:t>lipse may ask you for your GitHub credentials here. If it asks, then go to step 12.</w:t>
      </w:r>
    </w:p>
    <w:p w:rsidR="00EA6375" w:rsidRDefault="00EA6375">
      <w:pPr>
        <w:pStyle w:val="BodyText"/>
        <w:rPr>
          <w:sz w:val="20"/>
        </w:rPr>
      </w:pPr>
    </w:p>
    <w:p w:rsidR="00EA6375" w:rsidRDefault="00EA6375">
      <w:pPr>
        <w:pStyle w:val="BodyText"/>
        <w:rPr>
          <w:sz w:val="20"/>
        </w:rPr>
      </w:pPr>
    </w:p>
    <w:p w:rsidR="00EA6375" w:rsidRDefault="00A221AC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123660</wp:posOffset>
            </wp:positionV>
            <wp:extent cx="5896355" cy="331241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355" cy="3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2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>Complete bubble sort program and</w:t>
      </w:r>
      <w:r>
        <w:rPr>
          <w:spacing w:val="-4"/>
        </w:rPr>
        <w:t xml:space="preserve"> </w:t>
      </w:r>
      <w:r>
        <w:t>run.</w:t>
      </w:r>
    </w:p>
    <w:p w:rsidR="00EA6375" w:rsidRDefault="00EA6375">
      <w:pPr>
        <w:pStyle w:val="BodyText"/>
        <w:spacing w:before="7"/>
        <w:rPr>
          <w:sz w:val="25"/>
        </w:r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jc w:val="left"/>
      </w:pPr>
      <w:r>
        <w:t xml:space="preserve">Right click on your project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go to team option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select</w:t>
      </w:r>
      <w:r>
        <w:rPr>
          <w:spacing w:val="-20"/>
        </w:rPr>
        <w:t xml:space="preserve"> </w:t>
      </w:r>
      <w:r>
        <w:t>commit.</w:t>
      </w:r>
    </w:p>
    <w:p w:rsidR="00EA6375" w:rsidRDefault="00EA6375">
      <w:pPr>
        <w:pStyle w:val="BodyText"/>
        <w:rPr>
          <w:sz w:val="20"/>
        </w:rPr>
      </w:pPr>
    </w:p>
    <w:p w:rsidR="00EA6375" w:rsidRDefault="00A221AC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1228407</wp:posOffset>
            </wp:positionH>
            <wp:positionV relativeFrom="paragraph">
              <wp:posOffset>245400</wp:posOffset>
            </wp:positionV>
            <wp:extent cx="5303313" cy="648881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313" cy="6488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28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 xml:space="preserve">Type a commit message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click on commit and push</w:t>
      </w:r>
      <w:r>
        <w:rPr>
          <w:spacing w:val="-21"/>
        </w:rPr>
        <w:t xml:space="preserve"> </w:t>
      </w:r>
      <w:r>
        <w:t>button.</w:t>
      </w:r>
    </w:p>
    <w:p w:rsidR="00EA6375" w:rsidRDefault="00A221AC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1400175</wp:posOffset>
            </wp:positionH>
            <wp:positionV relativeFrom="paragraph">
              <wp:posOffset>198709</wp:posOffset>
            </wp:positionV>
            <wp:extent cx="4959863" cy="208597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863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pStyle w:val="BodyText"/>
        <w:rPr>
          <w:sz w:val="24"/>
        </w:rPr>
      </w:pPr>
    </w:p>
    <w:p w:rsidR="00EA6375" w:rsidRDefault="00EA6375">
      <w:pPr>
        <w:pStyle w:val="BodyText"/>
        <w:rPr>
          <w:sz w:val="24"/>
        </w:r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jc w:val="left"/>
      </w:pPr>
      <w:r>
        <w:t xml:space="preserve">Eclipse will ask for your GitHub credentials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enter details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Click</w:t>
      </w:r>
      <w:r>
        <w:rPr>
          <w:spacing w:val="-22"/>
        </w:rPr>
        <w:t xml:space="preserve"> </w:t>
      </w:r>
      <w:r>
        <w:t>next.</w:t>
      </w:r>
    </w:p>
    <w:p w:rsidR="00EA6375" w:rsidRDefault="00A221AC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1476375</wp:posOffset>
            </wp:positionH>
            <wp:positionV relativeFrom="paragraph">
              <wp:posOffset>143540</wp:posOffset>
            </wp:positionV>
            <wp:extent cx="4810125" cy="476250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5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 xml:space="preserve">Click next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t>finish</w:t>
      </w:r>
    </w:p>
    <w:p w:rsidR="00EA6375" w:rsidRDefault="00A221AC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155514</wp:posOffset>
            </wp:positionV>
            <wp:extent cx="4072524" cy="399249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524" cy="3992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pStyle w:val="BodyText"/>
        <w:rPr>
          <w:sz w:val="24"/>
        </w:rPr>
      </w:pPr>
    </w:p>
    <w:p w:rsidR="00EA6375" w:rsidRDefault="00EA6375">
      <w:pPr>
        <w:pStyle w:val="BodyText"/>
        <w:spacing w:before="1"/>
        <w:rPr>
          <w:sz w:val="26"/>
        </w:r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before="0" w:line="259" w:lineRule="auto"/>
        <w:ind w:right="453"/>
        <w:jc w:val="left"/>
      </w:pPr>
      <w:r>
        <w:t>Your</w:t>
      </w:r>
      <w:r>
        <w:rPr>
          <w:spacing w:val="-9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pushed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Git</w:t>
      </w:r>
      <w:r>
        <w:rPr>
          <w:spacing w:val="-7"/>
        </w:rPr>
        <w:t xml:space="preserve"> </w:t>
      </w:r>
      <w:r>
        <w:t>repository.</w:t>
      </w:r>
      <w:r>
        <w:rPr>
          <w:spacing w:val="-9"/>
        </w:rPr>
        <w:t xml:space="preserve"> </w:t>
      </w:r>
      <w:r>
        <w:t>Refresh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Git</w:t>
      </w:r>
      <w:r>
        <w:rPr>
          <w:spacing w:val="-10"/>
        </w:rPr>
        <w:t xml:space="preserve"> </w:t>
      </w:r>
      <w:r>
        <w:t>repository</w:t>
      </w:r>
      <w:r>
        <w:rPr>
          <w:spacing w:val="-10"/>
        </w:rPr>
        <w:t xml:space="preserve"> </w:t>
      </w:r>
      <w:r>
        <w:t>(i.e.</w:t>
      </w:r>
      <w:r>
        <w:rPr>
          <w:spacing w:val="-12"/>
        </w:rPr>
        <w:t xml:space="preserve"> </w:t>
      </w:r>
      <w:r>
        <w:t>sorting)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look for BubbleSort.java file in your</w:t>
      </w:r>
      <w:r>
        <w:rPr>
          <w:spacing w:val="-4"/>
        </w:rPr>
        <w:t xml:space="preserve"> </w:t>
      </w:r>
      <w:r>
        <w:t>repository.</w:t>
      </w:r>
    </w:p>
    <w:p w:rsidR="00EA6375" w:rsidRDefault="00A221AC">
      <w:pPr>
        <w:pStyle w:val="BodyText"/>
        <w:spacing w:before="12"/>
        <w:rPr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2181225</wp:posOffset>
            </wp:positionH>
            <wp:positionV relativeFrom="paragraph">
              <wp:posOffset>102231</wp:posOffset>
            </wp:positionV>
            <wp:extent cx="3597175" cy="1872233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175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9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454"/>
        <w:jc w:val="left"/>
      </w:pPr>
      <w:r>
        <w:lastRenderedPageBreak/>
        <w:t xml:space="preserve">To create a new branch, right click on project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go to team option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switch to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click on new branch.</w:t>
      </w:r>
    </w:p>
    <w:p w:rsidR="00EA6375" w:rsidRDefault="00A221AC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1112837</wp:posOffset>
            </wp:positionH>
            <wp:positionV relativeFrom="paragraph">
              <wp:posOffset>117948</wp:posOffset>
            </wp:positionV>
            <wp:extent cx="5537538" cy="648509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38" cy="648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2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>Enter name of your new branch and click on finish</w:t>
      </w:r>
      <w:r>
        <w:rPr>
          <w:spacing w:val="-12"/>
        </w:rPr>
        <w:t xml:space="preserve"> </w:t>
      </w:r>
      <w:r>
        <w:t>button.</w:t>
      </w:r>
    </w:p>
    <w:p w:rsidR="00EA6375" w:rsidRDefault="00A221AC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1457325</wp:posOffset>
            </wp:positionH>
            <wp:positionV relativeFrom="paragraph">
              <wp:posOffset>115524</wp:posOffset>
            </wp:positionV>
            <wp:extent cx="4848225" cy="35718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1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 xml:space="preserve">Now, right click </w:t>
      </w:r>
      <w:proofErr w:type="spellStart"/>
      <w:r>
        <w:rPr>
          <w:b/>
        </w:rPr>
        <w:t>src</w:t>
      </w:r>
      <w:proofErr w:type="spellEnd"/>
      <w:r>
        <w:rPr>
          <w:b/>
        </w:rPr>
        <w:t xml:space="preserve"> </w:t>
      </w:r>
      <w:r>
        <w:t xml:space="preserve">under your project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select class (i.e. Java</w:t>
      </w:r>
      <w:r>
        <w:rPr>
          <w:spacing w:val="-15"/>
        </w:rPr>
        <w:t xml:space="preserve"> </w:t>
      </w:r>
      <w:r>
        <w:t>class).</w:t>
      </w:r>
    </w:p>
    <w:p w:rsidR="00EA6375" w:rsidRDefault="00A221AC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1276350</wp:posOffset>
            </wp:positionH>
            <wp:positionV relativeFrom="paragraph">
              <wp:posOffset>132134</wp:posOffset>
            </wp:positionV>
            <wp:extent cx="5205624" cy="6115621"/>
            <wp:effectExtent l="0" t="0" r="0" b="0"/>
            <wp:wrapTopAndBottom/>
            <wp:docPr id="3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624" cy="611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3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458"/>
        <w:jc w:val="left"/>
      </w:pPr>
      <w:r>
        <w:lastRenderedPageBreak/>
        <w:t xml:space="preserve">Type the name of the class that you prefer (I used </w:t>
      </w:r>
      <w:proofErr w:type="spellStart"/>
      <w:r>
        <w:t>NewSort</w:t>
      </w:r>
      <w:proofErr w:type="spellEnd"/>
      <w:r>
        <w:t xml:space="preserve">) and make sure to check void main box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click finish</w:t>
      </w:r>
      <w:r>
        <w:rPr>
          <w:spacing w:val="-11"/>
        </w:rPr>
        <w:t xml:space="preserve"> </w:t>
      </w:r>
      <w:r>
        <w:t>button.</w:t>
      </w:r>
    </w:p>
    <w:p w:rsidR="00EA6375" w:rsidRDefault="00A221AC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1381125</wp:posOffset>
            </wp:positionH>
            <wp:positionV relativeFrom="paragraph">
              <wp:posOffset>149354</wp:posOffset>
            </wp:positionV>
            <wp:extent cx="5000625" cy="5943600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6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BodyText"/>
        <w:spacing w:before="79"/>
        <w:ind w:left="100"/>
      </w:pPr>
      <w:r>
        <w:lastRenderedPageBreak/>
        <w:t>This is how it looks like.</w:t>
      </w:r>
    </w:p>
    <w:p w:rsidR="00EA6375" w:rsidRDefault="00A221AC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115524</wp:posOffset>
            </wp:positionV>
            <wp:extent cx="5970082" cy="1388554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082" cy="1388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before="154"/>
        <w:ind w:hanging="361"/>
        <w:jc w:val="left"/>
      </w:pPr>
      <w:r>
        <w:t xml:space="preserve">Create your new sorting program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save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5"/>
        </w:rPr>
        <w:t xml:space="preserve"> </w:t>
      </w:r>
      <w:r>
        <w:t>run.</w:t>
      </w: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before="22"/>
        <w:ind w:hanging="361"/>
        <w:jc w:val="left"/>
      </w:pPr>
      <w:r>
        <w:t xml:space="preserve">Right click on your project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go to team option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select</w:t>
      </w:r>
      <w:r>
        <w:rPr>
          <w:spacing w:val="-20"/>
        </w:rPr>
        <w:t xml:space="preserve"> </w:t>
      </w:r>
      <w:r>
        <w:t>commit.</w:t>
      </w:r>
    </w:p>
    <w:p w:rsidR="00EA6375" w:rsidRDefault="00A221AC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1590675</wp:posOffset>
            </wp:positionH>
            <wp:positionV relativeFrom="paragraph">
              <wp:posOffset>116199</wp:posOffset>
            </wp:positionV>
            <wp:extent cx="4798685" cy="5870829"/>
            <wp:effectExtent l="0" t="0" r="0" b="0"/>
            <wp:wrapTopAndBottom/>
            <wp:docPr id="4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685" cy="587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1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 xml:space="preserve">Type commit message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drag new file to Staged changes box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click commit and</w:t>
      </w:r>
      <w:r>
        <w:rPr>
          <w:spacing w:val="-25"/>
        </w:rPr>
        <w:t xml:space="preserve"> </w:t>
      </w:r>
      <w:r>
        <w:t>push.</w:t>
      </w:r>
    </w:p>
    <w:p w:rsidR="00EA6375" w:rsidRDefault="00A221AC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115524</wp:posOffset>
            </wp:positionV>
            <wp:extent cx="5927366" cy="1437513"/>
            <wp:effectExtent l="0" t="0" r="0" b="0"/>
            <wp:wrapTopAndBottom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66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pStyle w:val="BodyText"/>
        <w:rPr>
          <w:sz w:val="24"/>
        </w:rPr>
      </w:pPr>
    </w:p>
    <w:p w:rsidR="00EA6375" w:rsidRDefault="00EA6375">
      <w:pPr>
        <w:pStyle w:val="BodyText"/>
        <w:spacing w:before="6"/>
        <w:rPr>
          <w:sz w:val="26"/>
        </w:r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jc w:val="left"/>
      </w:pPr>
      <w:r>
        <w:t>Leave defaults and click next.</w:t>
      </w:r>
    </w:p>
    <w:p w:rsidR="00EA6375" w:rsidRDefault="00A221AC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2167889</wp:posOffset>
            </wp:positionH>
            <wp:positionV relativeFrom="paragraph">
              <wp:posOffset>152788</wp:posOffset>
            </wp:positionV>
            <wp:extent cx="3622230" cy="3171825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2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6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>Click finish. It will push your file to repository in the new</w:t>
      </w:r>
      <w:r>
        <w:rPr>
          <w:spacing w:val="-1"/>
        </w:rPr>
        <w:t xml:space="preserve"> </w:t>
      </w:r>
      <w:r>
        <w:t>branch.</w:t>
      </w:r>
    </w:p>
    <w:p w:rsidR="00EA6375" w:rsidRDefault="00A221AC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2120264</wp:posOffset>
            </wp:positionH>
            <wp:positionV relativeFrom="paragraph">
              <wp:posOffset>115524</wp:posOffset>
            </wp:positionV>
            <wp:extent cx="3740408" cy="3315080"/>
            <wp:effectExtent l="0" t="0" r="0" b="0"/>
            <wp:wrapTopAndBottom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408" cy="33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pStyle w:val="BodyText"/>
      </w:pPr>
    </w:p>
    <w:p w:rsidR="00EA6375" w:rsidRDefault="00EA6375">
      <w:pPr>
        <w:pStyle w:val="BodyText"/>
        <w:spacing w:before="9"/>
        <w:rPr>
          <w:sz w:val="29"/>
        </w:r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jc w:val="left"/>
      </w:pPr>
      <w:r>
        <w:t>Refresh your repository and select new</w:t>
      </w:r>
      <w:r>
        <w:rPr>
          <w:spacing w:val="-10"/>
        </w:rPr>
        <w:t xml:space="preserve"> </w:t>
      </w:r>
      <w:r>
        <w:t>branch.</w:t>
      </w:r>
    </w:p>
    <w:p w:rsidR="00EA6375" w:rsidRDefault="00A221AC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2370454</wp:posOffset>
            </wp:positionH>
            <wp:positionV relativeFrom="paragraph">
              <wp:posOffset>115117</wp:posOffset>
            </wp:positionV>
            <wp:extent cx="3228928" cy="2781776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28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1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 xml:space="preserve">You will see a new java file (i.e. NewSort.java) is added to </w:t>
      </w:r>
      <w:proofErr w:type="spellStart"/>
      <w:r>
        <w:t>NewSort</w:t>
      </w:r>
      <w:proofErr w:type="spellEnd"/>
      <w:r>
        <w:rPr>
          <w:spacing w:val="-8"/>
        </w:rPr>
        <w:t xml:space="preserve"> </w:t>
      </w:r>
      <w:r>
        <w:t>branch.</w:t>
      </w:r>
    </w:p>
    <w:p w:rsidR="00EA6375" w:rsidRDefault="00A221AC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2390520</wp:posOffset>
            </wp:positionH>
            <wp:positionV relativeFrom="paragraph">
              <wp:posOffset>115524</wp:posOffset>
            </wp:positionV>
            <wp:extent cx="3194220" cy="2624137"/>
            <wp:effectExtent l="0" t="0" r="0" b="0"/>
            <wp:wrapTopAndBottom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220" cy="2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1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455"/>
        <w:jc w:val="left"/>
      </w:pPr>
      <w:r>
        <w:lastRenderedPageBreak/>
        <w:t>Now, your n</w:t>
      </w:r>
      <w:r>
        <w:t xml:space="preserve">ew sorting program is working </w:t>
      </w:r>
      <w:proofErr w:type="gramStart"/>
      <w:r>
        <w:t>fine</w:t>
      </w:r>
      <w:proofErr w:type="gramEnd"/>
      <w:r>
        <w:t xml:space="preserve"> and you want it to merge in your master branch. To do so, switch to master branch. Right click on project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team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switch to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32"/>
        </w:rPr>
        <w:t xml:space="preserve"> </w:t>
      </w:r>
      <w:r>
        <w:t>master.</w:t>
      </w:r>
    </w:p>
    <w:p w:rsidR="00EA6375" w:rsidRDefault="00A221AC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1495425</wp:posOffset>
            </wp:positionH>
            <wp:positionV relativeFrom="paragraph">
              <wp:posOffset>115739</wp:posOffset>
            </wp:positionV>
            <wp:extent cx="4972361" cy="5597366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361" cy="5597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1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 xml:space="preserve">Right click on project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team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7"/>
        </w:rPr>
        <w:t xml:space="preserve"> </w:t>
      </w:r>
      <w:r>
        <w:t>merge.</w:t>
      </w:r>
    </w:p>
    <w:p w:rsidR="00EA6375" w:rsidRDefault="00A221AC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123082</wp:posOffset>
            </wp:positionV>
            <wp:extent cx="5699339" cy="6034849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339" cy="6034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2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 xml:space="preserve">Select </w:t>
      </w:r>
      <w:proofErr w:type="spellStart"/>
      <w:r>
        <w:t>NewSort</w:t>
      </w:r>
      <w:proofErr w:type="spellEnd"/>
      <w:r>
        <w:t xml:space="preserve"> branch and click merge</w:t>
      </w:r>
      <w:r>
        <w:rPr>
          <w:spacing w:val="-3"/>
        </w:rPr>
        <w:t xml:space="preserve"> </w:t>
      </w:r>
      <w:r>
        <w:t>button.</w:t>
      </w:r>
    </w:p>
    <w:p w:rsidR="00EA6375" w:rsidRDefault="00A221AC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2143125</wp:posOffset>
            </wp:positionH>
            <wp:positionV relativeFrom="paragraph">
              <wp:posOffset>115651</wp:posOffset>
            </wp:positionV>
            <wp:extent cx="3693463" cy="4736592"/>
            <wp:effectExtent l="0" t="0" r="0" b="0"/>
            <wp:wrapTopAndBottom/>
            <wp:docPr id="5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463" cy="473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pStyle w:val="BodyText"/>
      </w:pPr>
    </w:p>
    <w:p w:rsidR="00EA6375" w:rsidRDefault="00EA6375">
      <w:pPr>
        <w:pStyle w:val="BodyText"/>
        <w:spacing w:before="7"/>
        <w:rPr>
          <w:sz w:val="30"/>
        </w:r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461"/>
        </w:tabs>
        <w:spacing w:before="0"/>
        <w:ind w:left="460" w:hanging="361"/>
        <w:jc w:val="left"/>
      </w:pPr>
      <w:r>
        <w:t>Select your branch and click OK</w:t>
      </w:r>
      <w:r>
        <w:rPr>
          <w:spacing w:val="-5"/>
        </w:rPr>
        <w:t xml:space="preserve"> </w:t>
      </w:r>
      <w:r>
        <w:t>button.</w:t>
      </w:r>
    </w:p>
    <w:p w:rsidR="00EA6375" w:rsidRDefault="00A221AC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2495550</wp:posOffset>
            </wp:positionH>
            <wp:positionV relativeFrom="paragraph">
              <wp:posOffset>116001</wp:posOffset>
            </wp:positionV>
            <wp:extent cx="2980189" cy="2414016"/>
            <wp:effectExtent l="0" t="0" r="0" b="0"/>
            <wp:wrapTopAndBottom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18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11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left"/>
      </w:pPr>
      <w:r>
        <w:lastRenderedPageBreak/>
        <w:t xml:space="preserve">Right click on project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team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7"/>
        </w:rPr>
        <w:t xml:space="preserve"> </w:t>
      </w:r>
      <w:r>
        <w:t>commit.</w:t>
      </w:r>
    </w:p>
    <w:p w:rsidR="00EA6375" w:rsidRDefault="00A221AC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1590675</wp:posOffset>
            </wp:positionH>
            <wp:positionV relativeFrom="paragraph">
              <wp:posOffset>115524</wp:posOffset>
            </wp:positionV>
            <wp:extent cx="4798220" cy="5870829"/>
            <wp:effectExtent l="0" t="0" r="0" b="0"/>
            <wp:wrapTopAndBottom/>
            <wp:docPr id="6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220" cy="587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before="191" w:line="259" w:lineRule="auto"/>
        <w:ind w:right="454"/>
        <w:jc w:val="left"/>
      </w:pPr>
      <w:r>
        <w:t xml:space="preserve">Make sure to drag all files to staged changes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type commit message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click on commit and push button.</w:t>
      </w:r>
    </w:p>
    <w:p w:rsidR="00EA6375" w:rsidRDefault="00A221AC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101232</wp:posOffset>
            </wp:positionV>
            <wp:extent cx="5936489" cy="1404842"/>
            <wp:effectExtent l="0" t="0" r="0" b="0"/>
            <wp:wrapTopAndBottom/>
            <wp:docPr id="6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89" cy="140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rPr>
          <w:sz w:val="9"/>
        </w:rPr>
        <w:sectPr w:rsidR="00EA6375">
          <w:pgSz w:w="12240" w:h="15840"/>
          <w:pgMar w:top="1360" w:right="980" w:bottom="280" w:left="1340" w:header="763" w:footer="0" w:gutter="0"/>
          <w:cols w:space="720"/>
        </w:sectPr>
      </w:pPr>
    </w:p>
    <w:p w:rsidR="00EA6375" w:rsidRDefault="00A221AC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459"/>
        <w:jc w:val="left"/>
      </w:pPr>
      <w:r>
        <w:lastRenderedPageBreak/>
        <w:t>Refresh your repository and switch to master branch. You will see both the programs in master branch.</w:t>
      </w:r>
    </w:p>
    <w:p w:rsidR="00EA6375" w:rsidRDefault="00A221AC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2428875</wp:posOffset>
            </wp:positionH>
            <wp:positionV relativeFrom="paragraph">
              <wp:posOffset>196979</wp:posOffset>
            </wp:positionV>
            <wp:extent cx="3067050" cy="1714500"/>
            <wp:effectExtent l="0" t="0" r="0" b="0"/>
            <wp:wrapTopAndBottom/>
            <wp:docPr id="6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375" w:rsidRDefault="00EA6375">
      <w:pPr>
        <w:pStyle w:val="BodyText"/>
      </w:pPr>
    </w:p>
    <w:p w:rsidR="00EA6375" w:rsidRDefault="00A221AC">
      <w:pPr>
        <w:pStyle w:val="BodyText"/>
        <w:spacing w:before="154" w:line="259" w:lineRule="auto"/>
        <w:ind w:left="100" w:right="453"/>
        <w:jc w:val="both"/>
      </w:pPr>
      <w:r>
        <w:t xml:space="preserve">Submit screenshot (e.g., image in step 32) of master as well as new branch that you created (mine is </w:t>
      </w:r>
      <w:proofErr w:type="spellStart"/>
      <w:r>
        <w:t>NewSort</w:t>
      </w:r>
      <w:proofErr w:type="spellEnd"/>
      <w:r>
        <w:t>)</w:t>
      </w:r>
      <w:r>
        <w:rPr>
          <w:spacing w:val="-5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sorting</w:t>
      </w:r>
      <w:r>
        <w:rPr>
          <w:spacing w:val="-6"/>
        </w:rPr>
        <w:t xml:space="preserve"> </w:t>
      </w:r>
      <w:r>
        <w:t>programs</w:t>
      </w:r>
      <w:r>
        <w:rPr>
          <w:spacing w:val="-6"/>
        </w:rPr>
        <w:t xml:space="preserve"> </w:t>
      </w:r>
      <w:r>
        <w:t>(i.e.</w:t>
      </w:r>
      <w:r>
        <w:rPr>
          <w:spacing w:val="-5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files)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repository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your lab assignment</w:t>
      </w:r>
      <w:r>
        <w:rPr>
          <w:spacing w:val="-4"/>
        </w:rPr>
        <w:t xml:space="preserve"> </w:t>
      </w:r>
      <w:r>
        <w:t>3.</w:t>
      </w:r>
    </w:p>
    <w:p w:rsidR="00EA6375" w:rsidRDefault="00A221AC">
      <w:pPr>
        <w:spacing w:before="160"/>
        <w:ind w:left="100"/>
        <w:jc w:val="both"/>
        <w:rPr>
          <w:b/>
        </w:rPr>
      </w:pPr>
      <w:r>
        <w:rPr>
          <w:b/>
        </w:rPr>
        <w:t>Total five files: 2 screenshots, 2 java files, and link in 1 text file</w:t>
      </w:r>
    </w:p>
    <w:sectPr w:rsidR="00EA6375">
      <w:pgSz w:w="12240" w:h="15840"/>
      <w:pgMar w:top="1360" w:right="980" w:bottom="280" w:left="13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21AC" w:rsidRDefault="00A221AC">
      <w:r>
        <w:separator/>
      </w:r>
    </w:p>
  </w:endnote>
  <w:endnote w:type="continuationSeparator" w:id="0">
    <w:p w:rsidR="00A221AC" w:rsidRDefault="00A22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21AC" w:rsidRDefault="00A221AC">
      <w:r>
        <w:separator/>
      </w:r>
    </w:p>
  </w:footnote>
  <w:footnote w:type="continuationSeparator" w:id="0">
    <w:p w:rsidR="00A221AC" w:rsidRDefault="00A221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6375" w:rsidRDefault="00EA6375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6B7F11"/>
    <w:multiLevelType w:val="hybridMultilevel"/>
    <w:tmpl w:val="E4868434"/>
    <w:lvl w:ilvl="0" w:tplc="536A955C">
      <w:start w:val="1"/>
      <w:numFmt w:val="decimal"/>
      <w:lvlText w:val="%1."/>
      <w:lvlJc w:val="left"/>
      <w:pPr>
        <w:ind w:left="82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1" w:tplc="849614C6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en-US"/>
      </w:rPr>
    </w:lvl>
    <w:lvl w:ilvl="2" w:tplc="3C60AB6E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en-US"/>
      </w:rPr>
    </w:lvl>
    <w:lvl w:ilvl="3" w:tplc="2BB068B2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en-US"/>
      </w:rPr>
    </w:lvl>
    <w:lvl w:ilvl="4" w:tplc="03620D12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en-US"/>
      </w:rPr>
    </w:lvl>
    <w:lvl w:ilvl="5" w:tplc="B71AD384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en-US"/>
      </w:rPr>
    </w:lvl>
    <w:lvl w:ilvl="6" w:tplc="2CFE6AE0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en-US"/>
      </w:rPr>
    </w:lvl>
    <w:lvl w:ilvl="7" w:tplc="70760260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en-US"/>
      </w:rPr>
    </w:lvl>
    <w:lvl w:ilvl="8" w:tplc="6AC229AA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6375"/>
    <w:rsid w:val="007570C1"/>
    <w:rsid w:val="00A221AC"/>
    <w:rsid w:val="00EA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DBD901"/>
  <w15:docId w15:val="{A17CC7DF-7021-4A93-A5A8-88A0DF027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79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570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70C1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570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70C1"/>
    <w:rPr>
      <w:rFonts w:ascii="Calibri" w:eastAsia="Calibri" w:hAnsi="Calibri" w:cs="Calibr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449</Words>
  <Characters>2561</Characters>
  <Application>Microsoft Office Word</Application>
  <DocSecurity>0</DocSecurity>
  <Lines>21</Lines>
  <Paragraphs>6</Paragraphs>
  <ScaleCrop>false</ScaleCrop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 Goswami</dc:creator>
  <cp:lastModifiedBy>rishav.singh</cp:lastModifiedBy>
  <cp:revision>3</cp:revision>
  <dcterms:created xsi:type="dcterms:W3CDTF">2019-03-20T08:20:00Z</dcterms:created>
  <dcterms:modified xsi:type="dcterms:W3CDTF">2019-03-20T08:23:00Z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2019-03-20T00:00:00Z</vt:filetime>
  </property>
</Properties>
</file>